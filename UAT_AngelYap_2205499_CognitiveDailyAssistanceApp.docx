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81" w:type="dxa"/>
        <w:tblInd w:w="-1068" w:type="dxa"/>
        <w:tblLook w:val="04A0" w:firstRow="1" w:lastRow="0" w:firstColumn="1" w:lastColumn="0" w:noHBand="0" w:noVBand="1"/>
      </w:tblPr>
      <w:tblGrid>
        <w:gridCol w:w="994"/>
        <w:gridCol w:w="2173"/>
        <w:gridCol w:w="2221"/>
        <w:gridCol w:w="1228"/>
        <w:gridCol w:w="1364"/>
        <w:gridCol w:w="3101"/>
      </w:tblGrid>
      <w:tr w:rsidR="006059BE" w14:paraId="250AD0A5" w14:textId="77777777">
        <w:tc>
          <w:tcPr>
            <w:tcW w:w="11081" w:type="dxa"/>
            <w:gridSpan w:val="6"/>
          </w:tcPr>
          <w:p w14:paraId="173D4849" w14:textId="6DB56052" w:rsidR="006059B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User </w:t>
            </w:r>
            <w:r w:rsidR="003F2046"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Acceptance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Testing</w:t>
            </w:r>
          </w:p>
        </w:tc>
      </w:tr>
      <w:tr w:rsidR="006059BE" w14:paraId="626ADC26" w14:textId="77777777">
        <w:tc>
          <w:tcPr>
            <w:tcW w:w="5388" w:type="dxa"/>
            <w:gridSpan w:val="3"/>
          </w:tcPr>
          <w:p w14:paraId="2AF2FF4B" w14:textId="2A207013" w:rsidR="006059BE" w:rsidRPr="004064B9" w:rsidRDefault="00000000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UAT Test ID: </w:t>
            </w:r>
            <w:r w:rsidR="003F2046"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>UAT-</w:t>
            </w:r>
            <w:r w:rsidR="004064B9"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  <w:t>Caregiver</w:t>
            </w:r>
          </w:p>
        </w:tc>
        <w:tc>
          <w:tcPr>
            <w:tcW w:w="5693" w:type="dxa"/>
            <w:gridSpan w:val="3"/>
          </w:tcPr>
          <w:p w14:paraId="4738A04F" w14:textId="7626F31D" w:rsidR="006059BE" w:rsidRPr="004064B9" w:rsidRDefault="00000000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Tester Type: </w:t>
            </w:r>
            <w:r w:rsidR="004064B9"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  <w:t>Caregiver</w:t>
            </w:r>
          </w:p>
        </w:tc>
      </w:tr>
      <w:tr w:rsidR="006059BE" w14:paraId="0E21ADBA" w14:textId="77777777">
        <w:tc>
          <w:tcPr>
            <w:tcW w:w="5388" w:type="dxa"/>
            <w:gridSpan w:val="3"/>
          </w:tcPr>
          <w:p w14:paraId="388C9BC3" w14:textId="77777777" w:rsidR="006059BE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 Date: </w:t>
            </w:r>
          </w:p>
        </w:tc>
        <w:tc>
          <w:tcPr>
            <w:tcW w:w="5693" w:type="dxa"/>
            <w:gridSpan w:val="3"/>
          </w:tcPr>
          <w:p w14:paraId="05404848" w14:textId="77777777" w:rsidR="006059BE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Tester name: </w:t>
            </w:r>
          </w:p>
        </w:tc>
      </w:tr>
      <w:tr w:rsidR="006059BE" w14:paraId="759AE5BF" w14:textId="77777777">
        <w:tc>
          <w:tcPr>
            <w:tcW w:w="994" w:type="dxa"/>
          </w:tcPr>
          <w:p w14:paraId="3D127B8F" w14:textId="77777777" w:rsidR="006059BE" w:rsidRDefault="00000000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Test Case ID</w:t>
            </w:r>
          </w:p>
        </w:tc>
        <w:tc>
          <w:tcPr>
            <w:tcW w:w="2173" w:type="dxa"/>
          </w:tcPr>
          <w:p w14:paraId="091ADF44" w14:textId="720C18E2" w:rsidR="006059B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Module </w:t>
            </w:r>
            <w:r w:rsidR="003F2046">
              <w:rPr>
                <w:rFonts w:ascii="Times New Roman" w:hAnsi="Times New Roman" w:cs="Times New Roman"/>
                <w:sz w:val="20"/>
                <w:szCs w:val="20"/>
              </w:rPr>
              <w:t>Under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Tested</w:t>
            </w:r>
          </w:p>
        </w:tc>
        <w:tc>
          <w:tcPr>
            <w:tcW w:w="3449" w:type="dxa"/>
            <w:gridSpan w:val="2"/>
          </w:tcPr>
          <w:p w14:paraId="66F3DDA9" w14:textId="77777777" w:rsidR="006059B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 Scenario</w:t>
            </w:r>
          </w:p>
        </w:tc>
        <w:tc>
          <w:tcPr>
            <w:tcW w:w="1364" w:type="dxa"/>
          </w:tcPr>
          <w:p w14:paraId="348B91CF" w14:textId="77777777" w:rsidR="006059B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Results</w:t>
            </w:r>
          </w:p>
        </w:tc>
        <w:tc>
          <w:tcPr>
            <w:tcW w:w="3101" w:type="dxa"/>
          </w:tcPr>
          <w:p w14:paraId="69657DE0" w14:textId="3C607991" w:rsidR="006059BE" w:rsidRDefault="003F20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Feedback/Comments from participants</w:t>
            </w:r>
          </w:p>
        </w:tc>
      </w:tr>
      <w:tr w:rsidR="006059BE" w14:paraId="372BE5D5" w14:textId="77777777" w:rsidTr="003F2046">
        <w:trPr>
          <w:trHeight w:val="638"/>
        </w:trPr>
        <w:tc>
          <w:tcPr>
            <w:tcW w:w="994" w:type="dxa"/>
          </w:tcPr>
          <w:p w14:paraId="526CB564" w14:textId="77777777" w:rsidR="006059BE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UAT-001</w:t>
            </w:r>
          </w:p>
        </w:tc>
        <w:tc>
          <w:tcPr>
            <w:tcW w:w="2173" w:type="dxa"/>
          </w:tcPr>
          <w:p w14:paraId="2F779179" w14:textId="6A2F56A2" w:rsidR="006059BE" w:rsidRPr="00A708A1" w:rsidRDefault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 w:rsidRPr="00A708A1">
              <w:rPr>
                <w:rFonts w:ascii="Times New Roman" w:hAnsi="Times New Roman" w:cs="Times New Roman"/>
                <w:sz w:val="20"/>
                <w:szCs w:val="20"/>
              </w:rPr>
              <w:t>User Management</w:t>
            </w:r>
          </w:p>
        </w:tc>
        <w:tc>
          <w:tcPr>
            <w:tcW w:w="3449" w:type="dxa"/>
            <w:gridSpan w:val="2"/>
          </w:tcPr>
          <w:p w14:paraId="22D18768" w14:textId="77777777" w:rsidR="00800284" w:rsidRPr="00A708A1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 w:rsidRPr="00A708A1"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>Register a new caregiver account, log in with valid credentials, and log out of the account.</w:t>
            </w:r>
          </w:p>
          <w:p w14:paraId="4DF49EEC" w14:textId="5B447214" w:rsidR="006059BE" w:rsidRPr="00A708A1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08A1"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>Attempt to log in with invalid credentials to verify an error message is shown.</w:t>
            </w:r>
          </w:p>
        </w:tc>
        <w:tc>
          <w:tcPr>
            <w:tcW w:w="1364" w:type="dxa"/>
          </w:tcPr>
          <w:p w14:paraId="3C81AFB5" w14:textId="77777777" w:rsidR="006059BE" w:rsidRDefault="006059B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563E82C7" w14:textId="77777777" w:rsidR="006059BE" w:rsidRDefault="006059BE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6059BE" w14:paraId="6C7DE8E4" w14:textId="77777777" w:rsidTr="003F2046">
        <w:trPr>
          <w:trHeight w:val="620"/>
        </w:trPr>
        <w:tc>
          <w:tcPr>
            <w:tcW w:w="994" w:type="dxa"/>
          </w:tcPr>
          <w:p w14:paraId="2A1CF88B" w14:textId="77777777" w:rsidR="006059BE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UAT-002</w:t>
            </w:r>
          </w:p>
        </w:tc>
        <w:tc>
          <w:tcPr>
            <w:tcW w:w="2173" w:type="dxa"/>
          </w:tcPr>
          <w:p w14:paraId="3477B002" w14:textId="1FA4CF85" w:rsidR="006059BE" w:rsidRPr="00A708A1" w:rsidRDefault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 w:rsidRPr="00A708A1">
              <w:rPr>
                <w:rFonts w:ascii="Times New Roman" w:hAnsi="Times New Roman" w:cs="Times New Roman"/>
                <w:sz w:val="20"/>
                <w:szCs w:val="20"/>
              </w:rPr>
              <w:t>Patient Account Management</w:t>
            </w:r>
          </w:p>
        </w:tc>
        <w:tc>
          <w:tcPr>
            <w:tcW w:w="3449" w:type="dxa"/>
            <w:gridSpan w:val="2"/>
          </w:tcPr>
          <w:p w14:paraId="1983EEEF" w14:textId="472771A9" w:rsidR="006059BE" w:rsidRPr="00A708A1" w:rsidRDefault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Add and link a dementia patient account to the caregiver, then view the linked patient in the team list.</w:t>
            </w:r>
          </w:p>
        </w:tc>
        <w:tc>
          <w:tcPr>
            <w:tcW w:w="1364" w:type="dxa"/>
          </w:tcPr>
          <w:p w14:paraId="757200D1" w14:textId="77777777" w:rsidR="006059BE" w:rsidRDefault="006059B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31964265" w14:textId="77777777" w:rsidR="006059BE" w:rsidRDefault="006059B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59BE" w14:paraId="09B52F04" w14:textId="77777777" w:rsidTr="003F2046">
        <w:trPr>
          <w:trHeight w:val="800"/>
        </w:trPr>
        <w:tc>
          <w:tcPr>
            <w:tcW w:w="994" w:type="dxa"/>
          </w:tcPr>
          <w:p w14:paraId="355C689E" w14:textId="77777777" w:rsidR="006059BE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UAT-003</w:t>
            </w:r>
          </w:p>
        </w:tc>
        <w:tc>
          <w:tcPr>
            <w:tcW w:w="2173" w:type="dxa"/>
          </w:tcPr>
          <w:p w14:paraId="35263D8E" w14:textId="04775EE3" w:rsidR="006059BE" w:rsidRPr="00A708A1" w:rsidRDefault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Task Management</w:t>
            </w:r>
          </w:p>
        </w:tc>
        <w:tc>
          <w:tcPr>
            <w:tcW w:w="3449" w:type="dxa"/>
            <w:gridSpan w:val="2"/>
          </w:tcPr>
          <w:p w14:paraId="786875D2" w14:textId="77777777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>Create a daily task for a patient with title, category, due date, and due time.</w:t>
            </w:r>
          </w:p>
          <w:p w14:paraId="4E347C6B" w14:textId="5A7CDF57" w:rsidR="006059BE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>Edit and delete an existing task and verify the changes persist across sessions.</w:t>
            </w:r>
          </w:p>
        </w:tc>
        <w:tc>
          <w:tcPr>
            <w:tcW w:w="1364" w:type="dxa"/>
          </w:tcPr>
          <w:p w14:paraId="4E95F8D3" w14:textId="77777777" w:rsidR="006059BE" w:rsidRDefault="006059B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6A779C54" w14:textId="77777777" w:rsidR="006059BE" w:rsidRDefault="006059B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284" w14:paraId="45CFDFC4" w14:textId="77777777" w:rsidTr="003F2046">
        <w:trPr>
          <w:trHeight w:val="710"/>
        </w:trPr>
        <w:tc>
          <w:tcPr>
            <w:tcW w:w="994" w:type="dxa"/>
          </w:tcPr>
          <w:p w14:paraId="06D96088" w14:textId="77777777" w:rsidR="00800284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UAT-004</w:t>
            </w:r>
          </w:p>
        </w:tc>
        <w:tc>
          <w:tcPr>
            <w:tcW w:w="2173" w:type="dxa"/>
          </w:tcPr>
          <w:p w14:paraId="5C58FE19" w14:textId="0179D132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Reminder Setting</w:t>
            </w:r>
          </w:p>
        </w:tc>
        <w:tc>
          <w:tcPr>
            <w:tcW w:w="3449" w:type="dxa"/>
            <w:gridSpan w:val="2"/>
          </w:tcPr>
          <w:p w14:paraId="4C4AC7B9" w14:textId="12D0D2F8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 xml:space="preserve">Set a reminder (notification) date and time for a task using the reminder </w:t>
            </w: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option and</w:t>
            </w: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 xml:space="preserve"> verify the reminder value is saved.</w:t>
            </w:r>
          </w:p>
        </w:tc>
        <w:tc>
          <w:tcPr>
            <w:tcW w:w="1364" w:type="dxa"/>
          </w:tcPr>
          <w:p w14:paraId="6BDCE550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1456177D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284" w14:paraId="1EF16128" w14:textId="77777777" w:rsidTr="003F2046">
        <w:trPr>
          <w:trHeight w:val="575"/>
        </w:trPr>
        <w:tc>
          <w:tcPr>
            <w:tcW w:w="994" w:type="dxa"/>
          </w:tcPr>
          <w:p w14:paraId="52C8355F" w14:textId="77777777" w:rsidR="00800284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UAT-005</w:t>
            </w:r>
          </w:p>
        </w:tc>
        <w:tc>
          <w:tcPr>
            <w:tcW w:w="2173" w:type="dxa"/>
          </w:tcPr>
          <w:p w14:paraId="65B46F2D" w14:textId="395B1008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Medication Management</w:t>
            </w:r>
          </w:p>
        </w:tc>
        <w:tc>
          <w:tcPr>
            <w:tcW w:w="3449" w:type="dxa"/>
            <w:gridSpan w:val="2"/>
          </w:tcPr>
          <w:p w14:paraId="06EAE0D7" w14:textId="23A4C2D1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Create, edit, and delete a medication schedule for a patient with dosage, due date, and time.</w:t>
            </w:r>
          </w:p>
        </w:tc>
        <w:tc>
          <w:tcPr>
            <w:tcW w:w="1364" w:type="dxa"/>
          </w:tcPr>
          <w:p w14:paraId="7BC05C83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1DAA0793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284" w14:paraId="417AF988" w14:textId="77777777" w:rsidTr="003F2046">
        <w:trPr>
          <w:trHeight w:val="575"/>
        </w:trPr>
        <w:tc>
          <w:tcPr>
            <w:tcW w:w="994" w:type="dxa"/>
          </w:tcPr>
          <w:p w14:paraId="10967A67" w14:textId="66AE9A9A" w:rsidR="00800284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173" w:type="dxa"/>
          </w:tcPr>
          <w:p w14:paraId="77E279C3" w14:textId="7582C477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Patient Task Monitoring</w:t>
            </w:r>
          </w:p>
        </w:tc>
        <w:tc>
          <w:tcPr>
            <w:tcW w:w="3449" w:type="dxa"/>
            <w:gridSpan w:val="2"/>
          </w:tcPr>
          <w:p w14:paraId="46661E75" w14:textId="4D4E30D7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View a patient’s task status (completed, pending, missed) and confirm overdue tasks are shown as missed.</w:t>
            </w:r>
          </w:p>
        </w:tc>
        <w:tc>
          <w:tcPr>
            <w:tcW w:w="1364" w:type="dxa"/>
          </w:tcPr>
          <w:p w14:paraId="56AB48A4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040EA921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284" w14:paraId="1C8671DA" w14:textId="77777777" w:rsidTr="003F2046">
        <w:trPr>
          <w:trHeight w:val="575"/>
        </w:trPr>
        <w:tc>
          <w:tcPr>
            <w:tcW w:w="994" w:type="dxa"/>
          </w:tcPr>
          <w:p w14:paraId="24D91AF6" w14:textId="254358E3" w:rsidR="00800284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2173" w:type="dxa"/>
          </w:tcPr>
          <w:p w14:paraId="37EC198C" w14:textId="34B8126D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Activity Progress Tracking</w:t>
            </w:r>
          </w:p>
        </w:tc>
        <w:tc>
          <w:tcPr>
            <w:tcW w:w="3449" w:type="dxa"/>
            <w:gridSpan w:val="2"/>
          </w:tcPr>
          <w:p w14:paraId="779CE2F4" w14:textId="1072E78F" w:rsidR="00800284" w:rsidRPr="00A708A1" w:rsidRDefault="008B02F2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View a patient’s cognitive activity progress and streak points</w:t>
            </w: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.</w:t>
            </w:r>
          </w:p>
        </w:tc>
        <w:tc>
          <w:tcPr>
            <w:tcW w:w="1364" w:type="dxa"/>
          </w:tcPr>
          <w:p w14:paraId="58BB9556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2F5CF742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284" w14:paraId="06FBA322" w14:textId="77777777" w:rsidTr="003F2046">
        <w:trPr>
          <w:trHeight w:val="575"/>
        </w:trPr>
        <w:tc>
          <w:tcPr>
            <w:tcW w:w="994" w:type="dxa"/>
          </w:tcPr>
          <w:p w14:paraId="0D10A400" w14:textId="10A66EA0" w:rsidR="00800284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173" w:type="dxa"/>
          </w:tcPr>
          <w:p w14:paraId="52704CB8" w14:textId="14A7A98E" w:rsidR="00800284" w:rsidRPr="00A708A1" w:rsidRDefault="00800284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 Completion History</w:t>
            </w:r>
          </w:p>
        </w:tc>
        <w:tc>
          <w:tcPr>
            <w:tcW w:w="3449" w:type="dxa"/>
            <w:gridSpan w:val="2"/>
          </w:tcPr>
          <w:p w14:paraId="393C1BF1" w14:textId="7E2E4FBB" w:rsidR="00800284" w:rsidRPr="00A708A1" w:rsidRDefault="0021685A" w:rsidP="008002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View a patient’s task completion history and confirm past records are displayed correctly.</w:t>
            </w:r>
          </w:p>
        </w:tc>
        <w:tc>
          <w:tcPr>
            <w:tcW w:w="1364" w:type="dxa"/>
          </w:tcPr>
          <w:p w14:paraId="5208B202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32A1DF2E" w14:textId="77777777" w:rsidR="00800284" w:rsidRDefault="00800284" w:rsidP="0080028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D28EB56" w14:textId="77777777" w:rsidR="006059BE" w:rsidRDefault="006059BE">
      <w:pPr>
        <w:rPr>
          <w:rFonts w:ascii="Times New Roman" w:hAnsi="Times New Roman" w:cs="Times New Roman"/>
          <w:sz w:val="24"/>
          <w:szCs w:val="24"/>
        </w:rPr>
      </w:pPr>
    </w:p>
    <w:p w14:paraId="49688DE5" w14:textId="65C28727" w:rsidR="003F2046" w:rsidRDefault="003F20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C7C579" w14:textId="77777777" w:rsidR="003F2046" w:rsidRDefault="003F204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081" w:type="dxa"/>
        <w:tblInd w:w="-1068" w:type="dxa"/>
        <w:tblLook w:val="04A0" w:firstRow="1" w:lastRow="0" w:firstColumn="1" w:lastColumn="0" w:noHBand="0" w:noVBand="1"/>
      </w:tblPr>
      <w:tblGrid>
        <w:gridCol w:w="994"/>
        <w:gridCol w:w="2173"/>
        <w:gridCol w:w="2221"/>
        <w:gridCol w:w="1228"/>
        <w:gridCol w:w="1364"/>
        <w:gridCol w:w="3101"/>
      </w:tblGrid>
      <w:tr w:rsidR="003F2046" w14:paraId="6A624350" w14:textId="77777777" w:rsidTr="00661332">
        <w:tc>
          <w:tcPr>
            <w:tcW w:w="11081" w:type="dxa"/>
            <w:gridSpan w:val="6"/>
          </w:tcPr>
          <w:p w14:paraId="1C61AE23" w14:textId="77777777" w:rsidR="003F2046" w:rsidRDefault="003F2046" w:rsidP="006613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User Acceptance Testing</w:t>
            </w:r>
          </w:p>
        </w:tc>
      </w:tr>
      <w:tr w:rsidR="003F2046" w14:paraId="2FCAB5F6" w14:textId="77777777" w:rsidTr="00661332">
        <w:tc>
          <w:tcPr>
            <w:tcW w:w="5388" w:type="dxa"/>
            <w:gridSpan w:val="3"/>
          </w:tcPr>
          <w:p w14:paraId="56BD42A8" w14:textId="43244500" w:rsidR="003F2046" w:rsidRPr="002806C4" w:rsidRDefault="003F2046" w:rsidP="00661332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>UAT Test ID: UAT-</w:t>
            </w:r>
            <w:r w:rsidR="002806C4"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  <w:t>Patient</w:t>
            </w:r>
          </w:p>
        </w:tc>
        <w:tc>
          <w:tcPr>
            <w:tcW w:w="5693" w:type="dxa"/>
            <w:gridSpan w:val="3"/>
          </w:tcPr>
          <w:p w14:paraId="35B304C4" w14:textId="732410B7" w:rsidR="003F2046" w:rsidRPr="002806C4" w:rsidRDefault="003F2046" w:rsidP="00661332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Tester Type: </w:t>
            </w:r>
            <w:r w:rsidR="002806C4"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  <w:t>Dementia Patient</w:t>
            </w:r>
          </w:p>
        </w:tc>
      </w:tr>
      <w:tr w:rsidR="003F2046" w14:paraId="48DD7CF2" w14:textId="77777777" w:rsidTr="00661332">
        <w:tc>
          <w:tcPr>
            <w:tcW w:w="5388" w:type="dxa"/>
            <w:gridSpan w:val="3"/>
          </w:tcPr>
          <w:p w14:paraId="0EB36148" w14:textId="77777777" w:rsidR="003F2046" w:rsidRDefault="003F2046" w:rsidP="006613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 Date: </w:t>
            </w:r>
          </w:p>
        </w:tc>
        <w:tc>
          <w:tcPr>
            <w:tcW w:w="5693" w:type="dxa"/>
            <w:gridSpan w:val="3"/>
          </w:tcPr>
          <w:p w14:paraId="12A7C281" w14:textId="77777777" w:rsidR="003F2046" w:rsidRDefault="003F2046" w:rsidP="006613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MY"/>
              </w:rPr>
              <w:t xml:space="preserve">Tester name: </w:t>
            </w:r>
          </w:p>
        </w:tc>
      </w:tr>
      <w:tr w:rsidR="003F2046" w14:paraId="37773045" w14:textId="77777777" w:rsidTr="00661332">
        <w:tc>
          <w:tcPr>
            <w:tcW w:w="994" w:type="dxa"/>
          </w:tcPr>
          <w:p w14:paraId="740F1E96" w14:textId="77777777" w:rsidR="003F2046" w:rsidRDefault="003F2046" w:rsidP="003F204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Test Case ID</w:t>
            </w:r>
          </w:p>
        </w:tc>
        <w:tc>
          <w:tcPr>
            <w:tcW w:w="2173" w:type="dxa"/>
          </w:tcPr>
          <w:p w14:paraId="0315560F" w14:textId="4F8DA323" w:rsidR="003F2046" w:rsidRDefault="003F2046" w:rsidP="003F20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Module Under Tested</w:t>
            </w:r>
          </w:p>
        </w:tc>
        <w:tc>
          <w:tcPr>
            <w:tcW w:w="3449" w:type="dxa"/>
            <w:gridSpan w:val="2"/>
          </w:tcPr>
          <w:p w14:paraId="649330C6" w14:textId="4714023C" w:rsidR="003F2046" w:rsidRDefault="003F2046" w:rsidP="003F20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 Scenario</w:t>
            </w:r>
          </w:p>
        </w:tc>
        <w:tc>
          <w:tcPr>
            <w:tcW w:w="1364" w:type="dxa"/>
          </w:tcPr>
          <w:p w14:paraId="7DC30607" w14:textId="44AC0F2D" w:rsidR="003F2046" w:rsidRDefault="003F2046" w:rsidP="003F20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Results</w:t>
            </w:r>
          </w:p>
        </w:tc>
        <w:tc>
          <w:tcPr>
            <w:tcW w:w="3101" w:type="dxa"/>
          </w:tcPr>
          <w:p w14:paraId="3DCB332E" w14:textId="7DBBF8CB" w:rsidR="003F2046" w:rsidRDefault="003F2046" w:rsidP="003F20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Feedback/Comments from participants</w:t>
            </w:r>
          </w:p>
        </w:tc>
      </w:tr>
      <w:tr w:rsidR="002806C4" w:rsidRPr="00A708A1" w14:paraId="75838759" w14:textId="77777777" w:rsidTr="003F2046">
        <w:trPr>
          <w:trHeight w:val="755"/>
        </w:trPr>
        <w:tc>
          <w:tcPr>
            <w:tcW w:w="994" w:type="dxa"/>
          </w:tcPr>
          <w:p w14:paraId="7283A89F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UAT-001</w:t>
            </w:r>
          </w:p>
        </w:tc>
        <w:tc>
          <w:tcPr>
            <w:tcW w:w="2173" w:type="dxa"/>
          </w:tcPr>
          <w:p w14:paraId="3FE8C8A2" w14:textId="380C9FAD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 Management</w:t>
            </w:r>
          </w:p>
        </w:tc>
        <w:tc>
          <w:tcPr>
            <w:tcW w:w="3449" w:type="dxa"/>
            <w:gridSpan w:val="2"/>
          </w:tcPr>
          <w:p w14:paraId="6065C5D7" w14:textId="375B1805" w:rsidR="002806C4" w:rsidRPr="00A708A1" w:rsidRDefault="00A708A1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08A1">
              <w:rPr>
                <w:rFonts w:ascii="Times New Roman" w:hAnsi="Times New Roman" w:cs="Times New Roman"/>
                <w:sz w:val="20"/>
                <w:szCs w:val="20"/>
              </w:rPr>
              <w:t>Register a new patient account, log in with valid credentials, and log out of the account.</w:t>
            </w:r>
          </w:p>
        </w:tc>
        <w:tc>
          <w:tcPr>
            <w:tcW w:w="1364" w:type="dxa"/>
          </w:tcPr>
          <w:p w14:paraId="3B63C4E3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7D8514FF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2806C4" w:rsidRPr="00A708A1" w14:paraId="5DAF41FF" w14:textId="77777777" w:rsidTr="00661332">
        <w:trPr>
          <w:trHeight w:val="620"/>
        </w:trPr>
        <w:tc>
          <w:tcPr>
            <w:tcW w:w="994" w:type="dxa"/>
          </w:tcPr>
          <w:p w14:paraId="51EC6654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UAT-002</w:t>
            </w:r>
          </w:p>
        </w:tc>
        <w:tc>
          <w:tcPr>
            <w:tcW w:w="2173" w:type="dxa"/>
          </w:tcPr>
          <w:p w14:paraId="751E8E3D" w14:textId="5756760E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MY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Dashboard &amp; Schedule</w:t>
            </w:r>
          </w:p>
        </w:tc>
        <w:tc>
          <w:tcPr>
            <w:tcW w:w="3449" w:type="dxa"/>
            <w:gridSpan w:val="2"/>
          </w:tcPr>
          <w:p w14:paraId="30439F51" w14:textId="12E0F948" w:rsidR="002806C4" w:rsidRPr="00A708A1" w:rsidRDefault="003E5836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3E5836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View the home dashboard showing daily tasks, medication schedule, and today’s progress summary.</w:t>
            </w:r>
          </w:p>
        </w:tc>
        <w:tc>
          <w:tcPr>
            <w:tcW w:w="1364" w:type="dxa"/>
          </w:tcPr>
          <w:p w14:paraId="2D43A24C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16B5F61C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125D0010" w14:textId="77777777" w:rsidTr="00661332">
        <w:trPr>
          <w:trHeight w:val="800"/>
        </w:trPr>
        <w:tc>
          <w:tcPr>
            <w:tcW w:w="994" w:type="dxa"/>
          </w:tcPr>
          <w:p w14:paraId="2783CBD3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UAT-003</w:t>
            </w:r>
          </w:p>
        </w:tc>
        <w:tc>
          <w:tcPr>
            <w:tcW w:w="2173" w:type="dxa"/>
          </w:tcPr>
          <w:p w14:paraId="062F1E9E" w14:textId="4F6D8811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 Pro</w:t>
            </w:r>
            <w:r w:rsidRPr="00A708A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  <w:t>g</w:t>
            </w: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ress</w:t>
            </w:r>
          </w:p>
        </w:tc>
        <w:tc>
          <w:tcPr>
            <w:tcW w:w="3449" w:type="dxa"/>
            <w:gridSpan w:val="2"/>
          </w:tcPr>
          <w:p w14:paraId="43D4FA87" w14:textId="77777777" w:rsidR="00F2241F" w:rsidRPr="00F2241F" w:rsidRDefault="00F2241F" w:rsidP="00F2241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</w:pPr>
            <w:r w:rsidRPr="00F2241F"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>Mark a task as completed and verify the title shows a strikethrough.</w:t>
            </w:r>
          </w:p>
          <w:p w14:paraId="58B65961" w14:textId="233D3F5C" w:rsidR="002806C4" w:rsidRPr="00A708A1" w:rsidRDefault="00F2241F" w:rsidP="00F2241F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 w:rsidRPr="00F2241F"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>Verify an overdue task is automatically marked as missed, shown in orange</w:t>
            </w: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val="en-MY" w:eastAsia="zh-CN"/>
              </w:rPr>
              <w:t>.</w:t>
            </w:r>
          </w:p>
        </w:tc>
        <w:tc>
          <w:tcPr>
            <w:tcW w:w="1364" w:type="dxa"/>
          </w:tcPr>
          <w:p w14:paraId="668FD11A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3655BDBE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65E6507A" w14:textId="77777777" w:rsidTr="003F2046">
        <w:trPr>
          <w:trHeight w:val="827"/>
        </w:trPr>
        <w:tc>
          <w:tcPr>
            <w:tcW w:w="994" w:type="dxa"/>
          </w:tcPr>
          <w:p w14:paraId="14D817B8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UAT-004</w:t>
            </w:r>
          </w:p>
        </w:tc>
        <w:tc>
          <w:tcPr>
            <w:tcW w:w="2173" w:type="dxa"/>
          </w:tcPr>
          <w:p w14:paraId="4112A045" w14:textId="1AAD38B6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Medication Tracking</w:t>
            </w:r>
          </w:p>
        </w:tc>
        <w:tc>
          <w:tcPr>
            <w:tcW w:w="3449" w:type="dxa"/>
            <w:gridSpan w:val="2"/>
          </w:tcPr>
          <w:p w14:paraId="029B5A47" w14:textId="0393AF0B" w:rsidR="002806C4" w:rsidRPr="00A708A1" w:rsidRDefault="008A4A5A" w:rsidP="002806C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 w:rsidRPr="008A4A5A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Mark a medication as taken</w:t>
            </w:r>
            <w:r w:rsidR="006E4634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364" w:type="dxa"/>
          </w:tcPr>
          <w:p w14:paraId="1CE2F5CA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49FC0F5D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182BDCCE" w14:textId="77777777" w:rsidTr="00661332">
        <w:trPr>
          <w:trHeight w:val="575"/>
        </w:trPr>
        <w:tc>
          <w:tcPr>
            <w:tcW w:w="994" w:type="dxa"/>
          </w:tcPr>
          <w:p w14:paraId="4FAA5586" w14:textId="7777777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UAT-005</w:t>
            </w:r>
          </w:p>
        </w:tc>
        <w:tc>
          <w:tcPr>
            <w:tcW w:w="2173" w:type="dxa"/>
          </w:tcPr>
          <w:p w14:paraId="549FE386" w14:textId="026556EB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Notification</w:t>
            </w:r>
          </w:p>
        </w:tc>
        <w:tc>
          <w:tcPr>
            <w:tcW w:w="3449" w:type="dxa"/>
            <w:gridSpan w:val="2"/>
          </w:tcPr>
          <w:p w14:paraId="14E87076" w14:textId="5FDA23AB" w:rsidR="002806C4" w:rsidRPr="00A708A1" w:rsidRDefault="006E463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6E4634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Receive a push notification reminder for a scheduled task or medication at the set reminder time.</w:t>
            </w:r>
          </w:p>
        </w:tc>
        <w:tc>
          <w:tcPr>
            <w:tcW w:w="1364" w:type="dxa"/>
          </w:tcPr>
          <w:p w14:paraId="342F1E1C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0EA2D757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1D9D00DD" w14:textId="77777777" w:rsidTr="00661332">
        <w:trPr>
          <w:trHeight w:val="575"/>
        </w:trPr>
        <w:tc>
          <w:tcPr>
            <w:tcW w:w="994" w:type="dxa"/>
          </w:tcPr>
          <w:p w14:paraId="30845728" w14:textId="0A921647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173" w:type="dxa"/>
          </w:tcPr>
          <w:p w14:paraId="60105A91" w14:textId="04C41CB6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Cognitive Exercises</w:t>
            </w:r>
          </w:p>
        </w:tc>
        <w:tc>
          <w:tcPr>
            <w:tcW w:w="3449" w:type="dxa"/>
            <w:gridSpan w:val="2"/>
          </w:tcPr>
          <w:p w14:paraId="6E6F5FFD" w14:textId="17D6CB99" w:rsidR="002806C4" w:rsidRPr="00A708A1" w:rsidRDefault="0029110C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29110C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Open the cognitive activities section and complete a cognitive exercise (e.g. memory game or picture quiz).</w:t>
            </w:r>
          </w:p>
        </w:tc>
        <w:tc>
          <w:tcPr>
            <w:tcW w:w="1364" w:type="dxa"/>
          </w:tcPr>
          <w:p w14:paraId="41C25BA8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5843017D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4A200024" w14:textId="77777777" w:rsidTr="00661332">
        <w:trPr>
          <w:trHeight w:val="575"/>
        </w:trPr>
        <w:tc>
          <w:tcPr>
            <w:tcW w:w="994" w:type="dxa"/>
          </w:tcPr>
          <w:p w14:paraId="3D13854C" w14:textId="7972F4FD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2173" w:type="dxa"/>
          </w:tcPr>
          <w:p w14:paraId="30ED8C80" w14:textId="728E3374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Gamification (Streak)</w:t>
            </w:r>
          </w:p>
        </w:tc>
        <w:tc>
          <w:tcPr>
            <w:tcW w:w="3449" w:type="dxa"/>
            <w:gridSpan w:val="2"/>
          </w:tcPr>
          <w:p w14:paraId="18B00D34" w14:textId="77777777" w:rsidR="00DA5688" w:rsidRPr="00DA5688" w:rsidRDefault="00DA5688" w:rsidP="00DA568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</w:pPr>
            <w:r w:rsidRPr="00DA5688"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  <w:t>Log in on a new day and verify streak points are awarded based on the daily cycle (day 1 = 1 point up to day 7 = 7 points, then loops).</w:t>
            </w:r>
          </w:p>
          <w:p w14:paraId="2433E6D0" w14:textId="77777777" w:rsidR="002806C4" w:rsidRPr="00DA5688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MY" w:eastAsia="zh-CN"/>
              </w:rPr>
            </w:pPr>
          </w:p>
        </w:tc>
        <w:tc>
          <w:tcPr>
            <w:tcW w:w="1364" w:type="dxa"/>
          </w:tcPr>
          <w:p w14:paraId="762A8B02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5923B693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06C4" w:rsidRPr="00A708A1" w14:paraId="5AED7966" w14:textId="77777777" w:rsidTr="00661332">
        <w:trPr>
          <w:trHeight w:val="575"/>
        </w:trPr>
        <w:tc>
          <w:tcPr>
            <w:tcW w:w="994" w:type="dxa"/>
          </w:tcPr>
          <w:p w14:paraId="55EA0788" w14:textId="4CDD8C75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UAT-00</w:t>
            </w:r>
            <w:r w:rsidRPr="00A708A1">
              <w:rPr>
                <w:rFonts w:ascii="Times New Roman" w:eastAsia="SimSun" w:hAnsi="Times New Roman" w:cs="Times New Roman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173" w:type="dxa"/>
          </w:tcPr>
          <w:p w14:paraId="0E2FCDD1" w14:textId="5458E8F5" w:rsidR="002806C4" w:rsidRPr="00A708A1" w:rsidRDefault="002806C4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A708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Gamification (View Streak)</w:t>
            </w:r>
          </w:p>
        </w:tc>
        <w:tc>
          <w:tcPr>
            <w:tcW w:w="3449" w:type="dxa"/>
            <w:gridSpan w:val="2"/>
          </w:tcPr>
          <w:p w14:paraId="5AF7837F" w14:textId="47369439" w:rsidR="002806C4" w:rsidRPr="00A708A1" w:rsidRDefault="00DA5688" w:rsidP="002806C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DA5688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Open the Daily Streak screen and verify the current streak, total points, level, and weekly progress are displayed.</w:t>
            </w:r>
          </w:p>
        </w:tc>
        <w:tc>
          <w:tcPr>
            <w:tcW w:w="1364" w:type="dxa"/>
          </w:tcPr>
          <w:p w14:paraId="647C7E4B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1" w:type="dxa"/>
          </w:tcPr>
          <w:p w14:paraId="1705F750" w14:textId="77777777" w:rsidR="002806C4" w:rsidRPr="00A708A1" w:rsidRDefault="002806C4" w:rsidP="002806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F585461" w14:textId="77777777" w:rsidR="003F2046" w:rsidRPr="00A708A1" w:rsidRDefault="003F2046">
      <w:pPr>
        <w:rPr>
          <w:rFonts w:ascii="Times New Roman" w:hAnsi="Times New Roman" w:cs="Times New Roman"/>
          <w:sz w:val="20"/>
          <w:szCs w:val="20"/>
        </w:rPr>
      </w:pPr>
    </w:p>
    <w:p w14:paraId="52A6F75A" w14:textId="77777777" w:rsidR="003F2046" w:rsidRDefault="003F2046">
      <w:pPr>
        <w:rPr>
          <w:rFonts w:ascii="Times New Roman" w:hAnsi="Times New Roman" w:cs="Times New Roman"/>
          <w:sz w:val="24"/>
          <w:szCs w:val="24"/>
        </w:rPr>
      </w:pPr>
    </w:p>
    <w:sectPr w:rsidR="003F20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790C" w14:textId="77777777" w:rsidR="00907FE2" w:rsidRDefault="00907FE2">
      <w:pPr>
        <w:spacing w:line="240" w:lineRule="auto"/>
      </w:pPr>
      <w:r>
        <w:separator/>
      </w:r>
    </w:p>
  </w:endnote>
  <w:endnote w:type="continuationSeparator" w:id="0">
    <w:p w14:paraId="1494CB69" w14:textId="77777777" w:rsidR="00907FE2" w:rsidRDefault="00907F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AA742" w14:textId="77777777" w:rsidR="00907FE2" w:rsidRDefault="00907FE2">
      <w:pPr>
        <w:spacing w:after="0"/>
      </w:pPr>
      <w:r>
        <w:separator/>
      </w:r>
    </w:p>
  </w:footnote>
  <w:footnote w:type="continuationSeparator" w:id="0">
    <w:p w14:paraId="18EF5138" w14:textId="77777777" w:rsidR="00907FE2" w:rsidRDefault="00907F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C9C153"/>
    <w:multiLevelType w:val="singleLevel"/>
    <w:tmpl w:val="A7C9C15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6D3C4F8"/>
    <w:multiLevelType w:val="singleLevel"/>
    <w:tmpl w:val="C6D3C4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C712FE9"/>
    <w:multiLevelType w:val="singleLevel"/>
    <w:tmpl w:val="EC712FE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F4BF8E"/>
    <w:multiLevelType w:val="singleLevel"/>
    <w:tmpl w:val="1AF4BF8E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1864B87"/>
    <w:multiLevelType w:val="singleLevel"/>
    <w:tmpl w:val="21864B87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863ADFE"/>
    <w:multiLevelType w:val="singleLevel"/>
    <w:tmpl w:val="2863ADFE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29263DE7"/>
    <w:multiLevelType w:val="singleLevel"/>
    <w:tmpl w:val="29263DE7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3DF2649B"/>
    <w:multiLevelType w:val="singleLevel"/>
    <w:tmpl w:val="3DF2649B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417474A5"/>
    <w:multiLevelType w:val="singleLevel"/>
    <w:tmpl w:val="417474A5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49AF23FB"/>
    <w:multiLevelType w:val="singleLevel"/>
    <w:tmpl w:val="49AF23FB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5CB0B597"/>
    <w:multiLevelType w:val="singleLevel"/>
    <w:tmpl w:val="5CB0B597"/>
    <w:lvl w:ilvl="0">
      <w:start w:val="1"/>
      <w:numFmt w:val="decimal"/>
      <w:suff w:val="space"/>
      <w:lvlText w:val="%1."/>
      <w:lvlJc w:val="left"/>
    </w:lvl>
  </w:abstractNum>
  <w:num w:numId="1" w16cid:durableId="617298776">
    <w:abstractNumId w:val="8"/>
  </w:num>
  <w:num w:numId="2" w16cid:durableId="1910455863">
    <w:abstractNumId w:val="6"/>
  </w:num>
  <w:num w:numId="3" w16cid:durableId="176579937">
    <w:abstractNumId w:val="5"/>
  </w:num>
  <w:num w:numId="4" w16cid:durableId="447942095">
    <w:abstractNumId w:val="7"/>
  </w:num>
  <w:num w:numId="5" w16cid:durableId="228923689">
    <w:abstractNumId w:val="4"/>
  </w:num>
  <w:num w:numId="6" w16cid:durableId="456223645">
    <w:abstractNumId w:val="3"/>
  </w:num>
  <w:num w:numId="7" w16cid:durableId="175390437">
    <w:abstractNumId w:val="12"/>
  </w:num>
  <w:num w:numId="8" w16cid:durableId="37096122">
    <w:abstractNumId w:val="13"/>
  </w:num>
  <w:num w:numId="9" w16cid:durableId="25257055">
    <w:abstractNumId w:val="2"/>
  </w:num>
  <w:num w:numId="10" w16cid:durableId="718164813">
    <w:abstractNumId w:val="14"/>
  </w:num>
  <w:num w:numId="11" w16cid:durableId="329216411">
    <w:abstractNumId w:val="15"/>
  </w:num>
  <w:num w:numId="12" w16cid:durableId="100994948">
    <w:abstractNumId w:val="1"/>
  </w:num>
  <w:num w:numId="13" w16cid:durableId="557739451">
    <w:abstractNumId w:val="0"/>
  </w:num>
  <w:num w:numId="14" w16cid:durableId="927887475">
    <w:abstractNumId w:val="9"/>
  </w:num>
  <w:num w:numId="15" w16cid:durableId="805776788">
    <w:abstractNumId w:val="11"/>
  </w:num>
  <w:num w:numId="16" w16cid:durableId="1563101026">
    <w:abstractNumId w:val="10"/>
  </w:num>
  <w:num w:numId="17" w16cid:durableId="5074503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23A"/>
    <w:rsid w:val="0006063C"/>
    <w:rsid w:val="0015074B"/>
    <w:rsid w:val="0021685A"/>
    <w:rsid w:val="002806C4"/>
    <w:rsid w:val="0029110C"/>
    <w:rsid w:val="0029639D"/>
    <w:rsid w:val="00326F90"/>
    <w:rsid w:val="003E5836"/>
    <w:rsid w:val="003F2046"/>
    <w:rsid w:val="004064B9"/>
    <w:rsid w:val="004659EB"/>
    <w:rsid w:val="0060003E"/>
    <w:rsid w:val="006059BE"/>
    <w:rsid w:val="006E14D7"/>
    <w:rsid w:val="006E4634"/>
    <w:rsid w:val="00800284"/>
    <w:rsid w:val="008A4A5A"/>
    <w:rsid w:val="008B02F2"/>
    <w:rsid w:val="00907FE2"/>
    <w:rsid w:val="00A708A1"/>
    <w:rsid w:val="00AA1D8D"/>
    <w:rsid w:val="00B47730"/>
    <w:rsid w:val="00BE7DDF"/>
    <w:rsid w:val="00CB0664"/>
    <w:rsid w:val="00D9195A"/>
    <w:rsid w:val="00DA5688"/>
    <w:rsid w:val="00DE5C4F"/>
    <w:rsid w:val="00F1038F"/>
    <w:rsid w:val="00F14CE3"/>
    <w:rsid w:val="00F2241F"/>
    <w:rsid w:val="00F4423B"/>
    <w:rsid w:val="00F82965"/>
    <w:rsid w:val="00FC693F"/>
    <w:rsid w:val="014A443B"/>
    <w:rsid w:val="7BC5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A9769"/>
  <w14:defaultImageDpi w14:val="300"/>
  <w15:docId w15:val="{3ACEAAD6-02EB-48A2-A803-FC54BFFF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ANGEL YAP YOON YING</cp:lastModifiedBy>
  <cp:revision>16</cp:revision>
  <dcterms:created xsi:type="dcterms:W3CDTF">2013-12-23T23:15:00Z</dcterms:created>
  <dcterms:modified xsi:type="dcterms:W3CDTF">2026-07-16T05:10:00Z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FE0D5247502C46BEA3BA3A07B8A43E0E_12</vt:lpwstr>
  </property>
</Properties>
</file>